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实验2 湖北省疫情散点图</w:t>
      </w:r>
    </w:p>
    <w:bookmarkEnd w:id="0"/>
    <w:bookmarkStart w:name="NXUBt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实验目的</w:t>
      </w:r>
    </w:p>
    <w:bookmarkEnd w:id="1"/>
    <w:bookmarkStart w:name="u36524ace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帮助同学们熟悉d3.js比例尺、坐标轴的使用和动画的创建。实验2基于实验1做了一些扩充和修改，且已经提供了整个项目绝大多数的代码，因此您只需要充分理解代码并填出相应的部分就可以完成整个实验。</w:t>
      </w:r>
    </w:p>
    <w:bookmarkEnd w:id="2"/>
    <w:bookmarkStart w:name="UKY83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数据集</w:t>
      </w:r>
    </w:p>
    <w:bookmarkEnd w:id="3"/>
    <w:bookmarkStart w:name="ucf8eb959" w:id="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hubei_data.csv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：湖北省各地区从2020年1月21日至2月21日的新冠肺炎数据</w:t>
      </w:r>
    </w:p>
    <w:bookmarkEnd w:id="4"/>
    <w:bookmarkStart w:name="u03e08f0f" w:id="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hubei_pop.csv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：湖北省各地区的人口、人口密度及最终感染率等数据</w:t>
      </w:r>
    </w:p>
    <w:bookmarkEnd w:id="5"/>
    <w:bookmarkStart w:name="b9Xfq" w:id="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实验任务&amp;给分</w:t>
      </w:r>
    </w:p>
    <w:bookmarkEnd w:id="6"/>
    <w:bookmarkStart w:name="u41555c52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任务1：补充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xScale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的定义（15pt）</w:t>
      </w:r>
    </w:p>
    <w:bookmarkEnd w:id="7"/>
    <w:bookmarkStart w:name="u29b3e102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任务2：补充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xAxis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的定义（15pt）</w:t>
      </w:r>
    </w:p>
    <w:bookmarkEnd w:id="8"/>
    <w:bookmarkStart w:name="u0f50fe81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任务3：补充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xAxisGroup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的定义（15pt）</w:t>
      </w:r>
    </w:p>
    <w:bookmarkEnd w:id="9"/>
    <w:bookmarkStart w:name="u5691a0f3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任务4：给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xAxisGroup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添加文本（15pt）</w:t>
      </w:r>
    </w:p>
    <w:bookmarkEnd w:id="10"/>
    <w:bookmarkStart w:name="u3177ceac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任务5：补充动画模块（30pt）</w:t>
      </w:r>
    </w:p>
    <w:bookmarkEnd w:id="11"/>
    <w:bookmarkStart w:name="u7558a664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任务6：跑通整个项目，并得到正确的结果（10pt）</w:t>
      </w:r>
    </w:p>
    <w:bookmarkEnd w:id="12"/>
    <w:bookmarkStart w:name="u558ddf2d" w:id="13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实验2完整结果可参考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实验2演示.mp4</w:t>
      </w:r>
    </w:p>
    <w:bookmarkEnd w:id="13"/>
    <w:bookmarkStart w:name="u65842522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最后将以上内容撰写成报告并提交您的报告和代码。</w:t>
      </w:r>
    </w:p>
    <w:bookmarkEnd w:id="14"/>
    <w:bookmarkStart w:name="uca997ce4" w:id="15"/>
    <w:p>
      <w:pPr>
        <w:spacing w:after="50" w:line="360" w:lineRule="auto" w:beforeLines="100"/>
        <w:ind w:left="0"/>
        <w:jc w:val="left"/>
      </w:pPr>
      <w:bookmarkStart w:name="ua83d65ae" w:id="16"/>
      <w:r>
        <w:rPr>
          <w:rFonts w:eastAsia="宋体" w:ascii="宋体"/>
        </w:rPr>
        <w:drawing>
          <wp:inline distT="0" distB="0" distL="0" distR="0">
            <wp:extent cx="5841999" cy="29150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46266" cy="51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KSKKT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提交事项</w:t>
      </w:r>
    </w:p>
    <w:bookmarkEnd w:id="17"/>
    <w:bookmarkStart w:name="u69cc9c61" w:id="1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材料</w:t>
      </w:r>
    </w:p>
    <w:bookmarkEnd w:id="18"/>
    <w:bookmarkStart w:name="u37b554e4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-项目</w:t>
      </w:r>
    </w:p>
    <w:bookmarkEnd w:id="19"/>
    <w:bookmarkStart w:name="u2fefd94d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-报告</w:t>
      </w:r>
    </w:p>
    <w:bookmarkEnd w:id="20"/>
    <w:bookmarkStart w:name="u0e2e9a3c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-格式：实验X_学号_姓名</w:t>
      </w:r>
    </w:p>
    <w:bookmarkEnd w:id="21"/>
    <w:bookmarkStart w:name="ue56ce9de" w:id="2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期限</w:t>
      </w:r>
    </w:p>
    <w:bookmarkEnd w:id="22"/>
    <w:bookmarkStart w:name="u57332720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-下次实验前提交</w:t>
      </w:r>
    </w:p>
    <w:bookmarkEnd w:id="23"/>
    <w:bookmarkStart w:name="u22fca39e" w:id="2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方式</w:t>
      </w:r>
    </w:p>
    <w:bookmarkEnd w:id="24"/>
    <w:bookmarkStart w:name="uaffb6b11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-地址：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FTP://121.192.180.66</w:t>
        </w:r>
      </w:hyperlink>
    </w:p>
    <w:bookmarkEnd w:id="25"/>
    <w:bookmarkStart w:name="u80ebc782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-账号：student/software </w:t>
      </w:r>
    </w:p>
    <w:bookmarkEnd w:id="26"/>
    <w:bookmarkStart w:name="ua67d7b81" w:id="27"/>
    <w:bookmarkEnd w:id="2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FTP://121.192.180.66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